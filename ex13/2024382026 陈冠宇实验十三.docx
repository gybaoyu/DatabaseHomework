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9ADD6">
      <w:pPr>
        <w:pStyle w:val="3"/>
      </w:pPr>
      <w:bookmarkStart w:id="0" w:name="_GoBack"/>
      <w:bookmarkEnd w:id="0"/>
      <w:r>
        <w:t>一、实验目的</w:t>
      </w:r>
    </w:p>
    <w:p w14:paraId="10DF2BC2">
      <w:r>
        <w:t>1. 掌握MySQL中用户管理的基本操作，包括创建用户、修改密码、删除用户。</w:t>
      </w:r>
    </w:p>
    <w:p w14:paraId="40033710">
      <w:r>
        <w:t>2. 掌握MySQL中权限管理的方法，包括授予权限（GRANT）和收回权限（REVOKE）。</w:t>
      </w:r>
    </w:p>
    <w:p w14:paraId="0F1360D0">
      <w:r>
        <w:t>3. 理解MySQL中角色的概念，掌握角色的创建、权限授予、角色分配和收回。</w:t>
      </w:r>
    </w:p>
    <w:p w14:paraId="6F5C3E58">
      <w:r>
        <w:t>4. 理解自主存取控制（DAC）的基本原理。</w:t>
      </w:r>
    </w:p>
    <w:p w14:paraId="5800B65A">
      <w:pPr>
        <w:pStyle w:val="3"/>
      </w:pPr>
      <w:r>
        <w:t>二、实验内容——用户管理</w:t>
      </w:r>
    </w:p>
    <w:p w14:paraId="1E35EFBF">
      <w:pPr>
        <w:pStyle w:val="4"/>
      </w:pPr>
      <w:r>
        <w:t>2.1 创建用户 teas1（密码 stu）和 t1（密码 t1）</w:t>
      </w:r>
    </w:p>
    <w:p w14:paraId="707BB170">
      <w:r>
        <w:t>使用 CREATE USER 语句创建两个新用户：teas1 和 t1。</w:t>
      </w:r>
    </w:p>
    <w:p w14:paraId="60F1115A">
      <w:r>
        <w:t>SQL语句：</w:t>
      </w:r>
      <w:r>
        <w:br w:type="textWrapping"/>
      </w:r>
      <w:r>
        <w:t>CREATE USER 'teas1'@'localhost' IDENTIFIED BY 'stu';</w:t>
      </w:r>
      <w:r>
        <w:br w:type="textWrapping"/>
      </w:r>
      <w:r>
        <w:t>CREATE USER 't1'@'localhost' IDENTIFIED BY 't1';</w:t>
      </w:r>
    </w:p>
    <w:p w14:paraId="4AC3C735">
      <w:pPr>
        <w:pStyle w:val="4"/>
      </w:pPr>
      <w:r>
        <w:rPr/>
        <w:drawing>
          <wp:inline distT="0" distB="0" distL="114300" distR="114300">
            <wp:extent cx="5485130" cy="11633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2.2 修改用户 t1 的密码为 hello</w:t>
      </w:r>
    </w:p>
    <w:p w14:paraId="2FFFC411">
      <w:r>
        <w:t>使用 ALTER USER 语句修改 t1 用户的密码。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ALTER USER 't1'@'localhost' IDENTIFIED BY 'hello';</w:t>
      </w:r>
    </w:p>
    <w:p w14:paraId="1D1342E3">
      <w:pPr>
        <w:pStyle w:val="4"/>
      </w:pPr>
      <w:r>
        <w:rPr/>
        <w:drawing>
          <wp:inline distT="0" distB="0" distL="114300" distR="114300">
            <wp:extent cx="5483225" cy="69088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2.3 删除用户 stu</w:t>
      </w:r>
    </w:p>
    <w:p w14:paraId="55D3EA6B">
      <w:r>
        <w:t>使用 DROP USER 语句删除用户 stu（如果存在）。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DROP USER IF EXISTS 'stu'@'localhost';</w:t>
      </w:r>
    </w:p>
    <w:p w14:paraId="6697C790">
      <w:pPr>
        <w:pStyle w:val="4"/>
      </w:pPr>
      <w:r>
        <w:rPr/>
        <w:drawing>
          <wp:inline distT="0" distB="0" distL="114300" distR="114300">
            <wp:extent cx="5270500" cy="8572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2.4 查看用户</w:t>
      </w:r>
    </w:p>
    <w:p w14:paraId="7B7B95FC">
      <w:r>
        <w:t>通过查询 mysql.user 表查看已创建的用户。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SELECT User, Host FROM mysql.user WHERE User IN ('teas1', 't1', 'stu');</w:t>
      </w:r>
    </w:p>
    <w:p w14:paraId="03152336">
      <w:pPr>
        <w:pStyle w:val="3"/>
      </w:pPr>
      <w:r>
        <w:rPr/>
        <w:drawing>
          <wp:inline distT="0" distB="0" distL="114300" distR="114300">
            <wp:extent cx="5481320" cy="1282065"/>
            <wp:effectExtent l="0" t="0" r="508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三、实验内容——权限管理</w:t>
      </w:r>
    </w:p>
    <w:p w14:paraId="26F5E1FA">
      <w:pPr>
        <w:pStyle w:val="4"/>
      </w:pPr>
      <w:r>
        <w:t>3.1 授予 t1 对 student 表的查询权限</w:t>
      </w:r>
    </w:p>
    <w:p w14:paraId="3E6D8F96">
      <w:r>
        <w:t>SQL语句：</w:t>
      </w:r>
      <w:r>
        <w:br w:type="textWrapping"/>
      </w:r>
      <w:r>
        <w:t>GRANT SELECT ON `学生管理`.student TO 't1'@'localhost';</w:t>
      </w:r>
    </w:p>
    <w:p w14:paraId="04DBCA08">
      <w:pPr>
        <w:pStyle w:val="4"/>
      </w:pPr>
      <w:r>
        <w:rPr/>
        <w:drawing>
          <wp:inline distT="0" distB="0" distL="114300" distR="114300">
            <wp:extent cx="5484495" cy="516890"/>
            <wp:effectExtent l="0" t="0" r="190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3.2 授予 t1 对 score 表的插入权限</w:t>
      </w:r>
    </w:p>
    <w:p w14:paraId="147CE056">
      <w:r>
        <w:t>SQL语句：</w:t>
      </w:r>
      <w:r>
        <w:br w:type="textWrapping"/>
      </w:r>
      <w:r>
        <w:t>GRANT INSERT ON `学生管理`.score TO 't1'@'localhost';</w:t>
      </w:r>
    </w:p>
    <w:p w14:paraId="0CA7F73A">
      <w:pPr>
        <w:pStyle w:val="4"/>
      </w:pPr>
      <w:r>
        <w:rPr/>
        <w:drawing>
          <wp:inline distT="0" distB="0" distL="114300" distR="114300">
            <wp:extent cx="5486400" cy="48958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3.3 授予 t1 对 score 表的更新权限</w:t>
      </w:r>
    </w:p>
    <w:p w14:paraId="76DC1958">
      <w:r>
        <w:t>SQL语句：</w:t>
      </w:r>
      <w:r>
        <w:br w:type="textWrapping"/>
      </w:r>
      <w:r>
        <w:t>GRANT UPDATE ON `学生管理`.score TO 't1'@'localhost';</w:t>
      </w:r>
    </w:p>
    <w:p w14:paraId="3C1095A8">
      <w:pPr>
        <w:pStyle w:val="4"/>
      </w:pPr>
      <w:r>
        <w:rPr/>
        <w:drawing>
          <wp:inline distT="0" distB="0" distL="114300" distR="114300">
            <wp:extent cx="5481320" cy="383540"/>
            <wp:effectExtent l="0" t="0" r="508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3.4 授予 t1 对 score 和 student 表的列级查询权限</w:t>
      </w:r>
    </w:p>
    <w:p w14:paraId="6079FBE8">
      <w:r>
        <w:t>授予 t1 对 score 表特定列（student_id, course_id, score_grade, score_semester）</w:t>
      </w:r>
      <w:r>
        <w:br w:type="textWrapping"/>
      </w:r>
      <w:r>
        <w:t>和 student 表特定列（student_id, student_name, student_sex）的 SELECT 权限。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GRANT SELECT (student_id, course_id, score_grade, score_semester)</w:t>
      </w:r>
      <w:r>
        <w:br w:type="textWrapping"/>
      </w:r>
      <w:r>
        <w:t xml:space="preserve">    ON `学生管理`.score TO 't1'@'localhost';</w:t>
      </w:r>
      <w:r>
        <w:br w:type="textWrapping"/>
      </w:r>
      <w:r>
        <w:t>GRANT SELECT (student_id, student_name, student_sex)</w:t>
      </w:r>
      <w:r>
        <w:br w:type="textWrapping"/>
      </w:r>
      <w:r>
        <w:t xml:space="preserve">    ON `学生管理`.student TO 't1'@'localhost';</w:t>
      </w:r>
    </w:p>
    <w:p w14:paraId="24C3D6EB">
      <w:pPr>
        <w:pStyle w:val="4"/>
      </w:pPr>
      <w:r>
        <w:rPr/>
        <w:drawing>
          <wp:inline distT="0" distB="0" distL="114300" distR="114300">
            <wp:extent cx="5486400" cy="914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3.5 查看 t1 的权限</w:t>
      </w:r>
    </w:p>
    <w:p w14:paraId="4B57327D">
      <w:r>
        <w:t>使用 SHOW GRANTS 语句查看 t1 用户当前拥有的所有权限。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SHOW GRANTS FOR 't1'@'localhost';</w:t>
      </w:r>
    </w:p>
    <w:p w14:paraId="3AE6BA5F">
      <w:pPr>
        <w:pStyle w:val="4"/>
      </w:pPr>
      <w:r>
        <w:rPr/>
        <w:drawing>
          <wp:inline distT="0" distB="0" distL="114300" distR="114300">
            <wp:extent cx="5484495" cy="1490980"/>
            <wp:effectExtent l="0" t="0" r="190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3.6 收回 t1 对 score 表的查询权限</w:t>
      </w:r>
    </w:p>
    <w:p w14:paraId="4CC005DE">
      <w:r>
        <w:t>使用 REVOKE 语句收回 t1 对 score 表的 SELECT 权限。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REVOKE SELECT ON `学生管理`.score FROM 't1'@'localhost';</w:t>
      </w:r>
    </w:p>
    <w:p w14:paraId="0868932C">
      <w:pPr>
        <w:pStyle w:val="4"/>
      </w:pPr>
      <w:r>
        <w:rPr/>
        <w:drawing>
          <wp:inline distT="0" distB="0" distL="114300" distR="114300">
            <wp:extent cx="5484495" cy="633095"/>
            <wp:effectExtent l="0" t="0" r="190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3.7 创建视图 CS_Student 并授予 t1 查询权限</w:t>
      </w:r>
    </w:p>
    <w:p w14:paraId="281EFE9B">
      <w:r>
        <w:t>创建 CS_Student 视图（信息系学生），并授予 t1 对该视图的查询权限。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CREATE VIEW CS_Student AS</w:t>
      </w:r>
      <w:r>
        <w:br w:type="textWrapping"/>
      </w:r>
      <w:r>
        <w:t xml:space="preserve">    SELECT * FROM student WHERE class_id IN (</w:t>
      </w:r>
      <w:r>
        <w:br w:type="textWrapping"/>
      </w:r>
      <w:r>
        <w:t xml:space="preserve">        SELECT class_id FROM class WHERE class_major LIKE '%信息%'</w:t>
      </w:r>
      <w:r>
        <w:br w:type="textWrapping"/>
      </w:r>
      <w:r>
        <w:t xml:space="preserve">    );</w:t>
      </w:r>
      <w:r>
        <w:br w:type="textWrapping"/>
      </w:r>
      <w:r>
        <w:t>GRANT SELECT ON `学生管理`.CS_Student TO 't1'@'localhost';</w:t>
      </w:r>
    </w:p>
    <w:p w14:paraId="447B3E47">
      <w:pPr>
        <w:pStyle w:val="3"/>
      </w:pPr>
      <w:r>
        <w:rPr/>
        <w:drawing>
          <wp:inline distT="0" distB="0" distL="114300" distR="114300">
            <wp:extent cx="5482590" cy="1665605"/>
            <wp:effectExtent l="0" t="0" r="381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四、实验内容——角色管理</w:t>
      </w:r>
    </w:p>
    <w:p w14:paraId="27A0734E">
      <w:pPr>
        <w:pStyle w:val="4"/>
      </w:pPr>
      <w:r>
        <w:t>4.1 创建角色 teacher</w:t>
      </w:r>
    </w:p>
    <w:p w14:paraId="0B14C9AB">
      <w:r>
        <w:t>SQL语句：</w:t>
      </w:r>
      <w:r>
        <w:br w:type="textWrapping"/>
      </w:r>
      <w:r>
        <w:t>CREATE ROLE 'teacher';</w:t>
      </w:r>
    </w:p>
    <w:p w14:paraId="45275E0B">
      <w:pPr>
        <w:pStyle w:val="4"/>
      </w:pPr>
      <w:r>
        <w:t>4.2 授予 teacher 角色对 course 表的权限</w:t>
      </w:r>
    </w:p>
    <w:p w14:paraId="0B137E1C">
      <w:r>
        <w:t>授予 teacher 角色对 course 表的 SELECT、INSERT、UPDATE、DELETE 权限。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GRANT SELECT ON `学生管理`.course TO 'teacher';</w:t>
      </w:r>
      <w:r>
        <w:br w:type="textWrapping"/>
      </w:r>
      <w:r>
        <w:t>GRANT INSERT, UPDATE, DELETE ON `学生管理`.course TO 'teacher';</w:t>
      </w:r>
    </w:p>
    <w:p w14:paraId="065A3786">
      <w:pPr>
        <w:pStyle w:val="4"/>
      </w:pPr>
      <w:r>
        <w:t>4.3 查看 teacher 角色权限</w:t>
      </w:r>
    </w:p>
    <w:p w14:paraId="3FF25D2D">
      <w:r>
        <w:t>SQL语句：</w:t>
      </w:r>
      <w:r>
        <w:br w:type="textWrapping"/>
      </w:r>
      <w:r>
        <w:t>SHOW GRANTS FOR 'teacher';</w:t>
      </w:r>
    </w:p>
    <w:p w14:paraId="47BD8C43">
      <w:pPr>
        <w:pStyle w:val="4"/>
      </w:pPr>
      <w:r>
        <w:t>4.4 将 teacher 角色授予 t1 用户</w:t>
      </w:r>
    </w:p>
    <w:p w14:paraId="19BF0007">
      <w:r>
        <w:t>使用 GRANT 语句将 teacher 角色分配给 t1 用户，使 t1 继承 teacher 角色的所有权限。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GRANT 'teacher' TO 't1'@'localhost';</w:t>
      </w:r>
    </w:p>
    <w:p w14:paraId="7F31046B">
      <w:pPr>
        <w:pStyle w:val="4"/>
      </w:pPr>
      <w:r>
        <w:t>4.5 收回 teacher 角色的 DELETE 权限</w:t>
      </w:r>
    </w:p>
    <w:p w14:paraId="6F262F60">
      <w:r>
        <w:t>使用 REVOKE 语句收回 teacher 角色对 course 表的 DELETE 权限。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REVOKE DELETE ON `学生管理`.course FROM 'teacher';</w:t>
      </w:r>
    </w:p>
    <w:p w14:paraId="3273B935">
      <w:pPr>
        <w:pStyle w:val="4"/>
      </w:pPr>
      <w:r>
        <w:t>4.6 从 t1 收回 teacher 角色</w:t>
      </w:r>
    </w:p>
    <w:p w14:paraId="22B0AA80">
      <w:r>
        <w:t>SQL语句：</w:t>
      </w:r>
      <w:r>
        <w:br w:type="textWrapping"/>
      </w:r>
      <w:r>
        <w:t>REVOKE 'teacher' FROM 't1'@'localhost';</w:t>
      </w:r>
    </w:p>
    <w:p w14:paraId="24D67A5E">
      <w:pPr>
        <w:pStyle w:val="4"/>
      </w:pPr>
      <w:r>
        <w:t>4.7 查看收回角色后 t1 的权限</w:t>
      </w:r>
    </w:p>
    <w:p w14:paraId="4648AA8A">
      <w:r>
        <w:t>查看 t1 当前权限，确认 teacher 角色已被收回。</w:t>
      </w:r>
      <w:r>
        <w:br w:type="textWrapping"/>
      </w:r>
      <w:r>
        <w:br w:type="textWrapping"/>
      </w:r>
      <w:r>
        <w:t>SQL语句：</w:t>
      </w:r>
      <w:r>
        <w:br w:type="textWrapping"/>
      </w:r>
      <w:r>
        <w:t>SHOW GRANTS FOR 't1'@'localhost';</w:t>
      </w:r>
    </w:p>
    <w:p w14:paraId="6120C224">
      <w:r>
        <w:rPr>
          <w:rFonts w:hint="eastAsia"/>
          <w:lang w:eastAsia="zh-CN"/>
        </w:rPr>
        <w:drawing>
          <wp:inline distT="0" distB="0" distL="114300" distR="114300">
            <wp:extent cx="5476875" cy="3034030"/>
            <wp:effectExtent l="0" t="0" r="952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F271ED"/>
    <w:rsid w:val="36BA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1415</Words>
  <Characters>2879</Characters>
  <Lines>0</Lines>
  <Paragraphs>0</Paragraphs>
  <TotalTime>7</TotalTime>
  <ScaleCrop>false</ScaleCrop>
  <LinksUpToDate>false</LinksUpToDate>
  <CharactersWithSpaces>3246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陈冠宇</cp:lastModifiedBy>
  <dcterms:modified xsi:type="dcterms:W3CDTF">2026-06-26T04:52:30Z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eyJoZGlkIjoiYWQ2NDk3YjNhOTYxM2U0MDYxOWRiMDE5ZWQ5ZWQzODkiLCJ1c2VySWQiOiI4NTk5OTEyMDAifQ==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846F87FBEE34489295EC8A8E085DBEC8_12</vt:lpwstr>
  </property>
</Properties>
</file>